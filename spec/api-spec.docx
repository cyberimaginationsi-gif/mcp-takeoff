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9 (Apache licensed) using REFERENCE JAXB in Oracle Java 1.8.0_342 on Linux -->
    <w:p>
      <w:pPr>
        <w:pStyle w:val="Title"/>
      </w:pPr>
      <w:r>
        <w:t>API Spec</w:t>
      </w:r>
    </w:p>
    <w:p>
      <w:r>
        <w:t>1.1. MCP테스트-APIPATH조회</w:t>
      </w:r>
    </w:p>
    <w:p>
      <w:r>
        <w:t>1.2. Description</w:t>
      </w:r>
    </w:p>
    <w:p>
      <w:r>
        <w:rPr>
          <w:sz w:val="16"/>
        </w:rPr>
        <w:tab/>
        <w:t>MCP테스트-APIPATH조회</w:t>
      </w:r>
    </w:p>
    <w:p>
      <w:r>
        <w:rPr>
          <w:sz w:val="16"/>
        </w:rPr>
        <w:tab/>
        <w:t>Server endpoint url : https://demo-api.cyber-i.com/svc/mcp/apipath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menuId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menuId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upMenuId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upMenuId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menuNm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menuNm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menuOrd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menuOrd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menuTp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menuTp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{"OutBlock_1":[{"menuId":"__","upMenuId":"__","menuNm":"__","menuOrd":"0","menuTp":"__"},{"menuId":"__","upMenuId":"__","menuNm":"__","menuOrd":"0","menuTp":"__"}]}</w:t>
            </w:r>
          </w:p>
        </w:tc>
      </w:tr>
    </w:tbl>
    <w:p>
      <w:r/>
    </w:p>
    <w:p>
      <w:r>
        <w:t>2.1. MCP테스트-client조회</w:t>
      </w:r>
    </w:p>
    <w:p>
      <w:r>
        <w:t>2.2. Description</w:t>
      </w:r>
    </w:p>
    <w:p>
      <w:r>
        <w:rPr>
          <w:sz w:val="16"/>
        </w:rPr>
        <w:tab/>
        <w:t>MCP테스트-client조회</w:t>
      </w:r>
    </w:p>
    <w:p>
      <w:r>
        <w:rPr>
          <w:sz w:val="16"/>
        </w:rPr>
        <w:tab/>
        <w:t>Server endpoint url : https://demo-api.cyber-i.com/svc/mcp/getClient</w:t>
      </w:r>
    </w:p>
    <w:p>
      <w:r>
        <w:t>2.3. request</w:t>
      </w:r>
    </w:p>
    <w:p>
      <w:r>
        <w:t>2.3.1.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</w:tbl>
    <w:p>
      <w:r/>
    </w:p>
    <w:p>
      <w:r>
        <w:t>2.4. response</w:t>
      </w:r>
    </w:p>
    <w:p>
      <w:r>
        <w:t>2.4.1.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clientEmail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clientEmail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clientIp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clientIp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regDd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regDd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authKey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authKey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lstWrtrId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lstWrtrId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lstWrtrNm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lstWrtrNm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lstWrtrDdtm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lstWrtrDdtm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sumYn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sumYn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keyStrtDd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keyStrtDd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keyEndDd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keyEndDd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nextAuthKey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nextAuthKey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pw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pw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useYn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useYn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</w:tbl>
    <w:p>
      <w:r/>
    </w:p>
    <w:p>
      <w:r>
        <w:t>2.5.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{}</w:t>
            </w:r>
          </w:p>
        </w:tc>
      </w:tr>
    </w:tbl>
    <w:p>
      <w:r/>
    </w:p>
    <w:p>
      <w:r>
        <w:t>2.6.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clientId":"__","clientNm":"__","clientEmail":"__","clientIp":"__","regDd":"__","authKey":"__","lstWrtrId":"__","lstWrtrNm":"__","lstWrtrDdtm":"__","sumYn":"__","keyStrtDd":"__","keyEndDd":"__","nextAuthKey":"__","pw":"__","useYn":"__"},{"clientId":"__","clientNm":"__","clientEmail":"__","clientIp":"__","regDd":"__","authKey":"__","lstWrtrId":"__","lstWrtrNm":"__","lstWrtrDdtm":"__","sumYn":"__","keyStrtDd":"__","keyEndDd":"__","nextAuthKey":"__","pw":"__","useYn":"__"}]}</w:t>
            </w:r>
          </w:p>
        </w:tc>
      </w:tr>
    </w:tbl>
    <w:p>
      <w:r/>
    </w:p>
    <w:p>
      <w:r>
        <w:t>3.1. MCP테스트-회원조회</w:t>
      </w:r>
    </w:p>
    <w:p>
      <w:r>
        <w:t>3.2. Description</w:t>
      </w:r>
    </w:p>
    <w:p>
      <w:r>
        <w:rPr>
          <w:sz w:val="16"/>
        </w:rPr>
        <w:tab/>
        <w:t>MCP테스트-회원조회</w:t>
      </w:r>
    </w:p>
    <w:p>
      <w:r>
        <w:rPr>
          <w:sz w:val="16"/>
        </w:rPr>
        <w:tab/>
        <w:t>Server endpoint url : https://demo-api.cyber-i.com/svc/mcp/getUserInfo</w:t>
      </w:r>
    </w:p>
    <w:p>
      <w:r>
        <w:t>3.3. request</w:t>
      </w:r>
    </w:p>
    <w:p>
      <w:r>
        <w:t>3.3.1.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</w:tbl>
    <w:p>
      <w:r/>
    </w:p>
    <w:p>
      <w:r>
        <w:t>3.4. response</w:t>
      </w:r>
    </w:p>
    <w:p>
      <w:r>
        <w:t>3.4.1.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regDd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regDd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useYn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useYn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</w:tbl>
    <w:p>
      <w:r/>
    </w:p>
    <w:p>
      <w:r>
        <w:t>3.5.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{"clientId":"__"}</w:t>
            </w:r>
          </w:p>
        </w:tc>
      </w:tr>
    </w:tbl>
    <w:p>
      <w:r/>
    </w:p>
    <w:p>
      <w:r>
        <w:t>3.6.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{"OutBlock_1":[{"clientId":"__","clientNm":"__","regDd":"__","useYn":"__"},{"clientId":"__","clientNm":"__","regDd":"__","useYn":"__"}]}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